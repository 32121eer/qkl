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6081F9E3">
      <ns0:pPr>
        <ns0:jc ns0:val="center"/>
      </ns0:pPr>
      <ns0:r>
        <ns0:rPr>
          <ns0:rFonts ns0:ascii="Times New Roman" ns0:hAnsi="Times New Roman" ns0:eastAsia="黑体"/>
          <ns0:b/>
          <ns0:sz ns0:val="30"/>
          <ns0:szCs ns0:val="30"/>
        </ns0:rPr>
        <ns0:t>多智能体可信协商驱动的跨链互操作动态中继机制研究</ns0:t>
      </ns0:r>
    </ns0:p>
    <ns0:p ns2:paraId="0B48E509">
      <ns0:pPr>
        <ns0:jc ns0:val="center"/>
        <ns0:rPr>
          <ns0:rFonts ns0:hint="eastAsia" ns0:ascii="楷体" ns0:hAnsi="楷体" ns0:eastAsia="楷体" ns0:cs="楷体"/>
          <ns0:lang ns0:val="en-US" ns0:eastAsia="zh-CN"/>
        </ns0:rPr>
      </ns0:pPr>
      <ns0:r>
        <ns0:rPr>
          <ns0:rFonts ns0:hint="eastAsia" ns0:ascii="楷体" ns0:hAnsi="楷体" ns0:eastAsia="楷体" ns0:cs="楷体"/>
          <ns0:lang ns0:val="en-US" ns0:eastAsia="zh-CN"/>
        </ns0:rPr>
        <ns0:t>徐诺</ns0:t>
      </ns0:r>
    </ns0:p>
    <ns0:p ns2:paraId="6E66EA38">
      <ns0:pPr>
        <ns0:spacing ns0:before="240" ns0:after="120"/>
        <ns0:jc ns0:val="left"/>
      </ns0:pPr>
      <ns0:r>
        <ns0:rPr>
          <ns0:rFonts ns0:ascii="Times New Roman" ns0:hAnsi="Times New Roman" ns0:eastAsia="黑体"/>
          <ns0:b/>
          <ns0:sz ns0:val="24"/>
        </ns0:rPr>
        <ns0:t>摘要</ns0:t>
      </ns0:r>
    </ns0:p>
    <ns0:p ns2:paraId="5F834A20">
      <ns0:pPr>
        <ns0:spacing ns0:before="0" ns0:after="0" ns0:line="360" ns0:lineRule="auto"/>
        <ns0:ind ns0:firstLine="480"/>
      </ns0:pPr>
      <ns0:r>
        <ns0:rPr>
          <ns0:rFonts ns0:ascii="Times New Roman" ns0:hAnsi="Times New Roman" ns0:eastAsia="宋体"/>
          <ns0:sz ns0:val="24"/>
        </ns0:rPr>
        <ns0:t>跨链互操作是区块链基础设施走向大规模协同应用的关键能力。传统跨链中继机制通常依赖固定公证人委员会、静态验证角色以及一次性投票式共识流程，虽然能够在一定程度上保证跨链消息的传递正确性，但在动态网络环境、复杂攻击场景和异构链语义冲突面前，暴露出角色僵化、智能性不足、抗合谋能力有限和激励机制单一等问题。针对上述不足，本文提出一种面向跨链场景的多智能体可信协商框架 MA3C（Multi-Agent Architecture for Cross-Chain Consensus），并在此基础上设计可信协商协议 TNP（Trusted Negotiation Protocol）。该方法以动态 Agent 网络替代固定中继委员会，通过信誉系统、能力注册、多样化选择机制完成协商参与者的动态角色分配；通过多轮协商与渐进式共识替代单轮投票，使系统能够对分歧进行识别、修正与收敛；通过行为分析与异常检测识别潜在拜占庭行为和隐性合谋；通过激励相容的经济机制约束恶意策略并强化长期诚实行为。与传统 BFT 固定委员会投票机制相比，MA3C 将共识从单一密码学证据聚合扩展为“证据+语义+行为”的多维度可信协商过程。本文进一步给出系统模型、协议流程、安全属性与初步的形式化建模思路，并设计针对拜占庭容错、协商效率和经济激励效果的实验评估方案。本文工作为跨链中继验证提供了一种兼具动态性、可解释性与鲁棒性的候选技术路径，为跨链互操作及去中心化治理提供了新的研究方向。</ns0:t>
      </ns0:r>
    </ns0:p>
    <ns0:p ns2:paraId="4DA83488">
      <ns0:pPr>
        <ns0:spacing ns0:before="240" ns0:after="120"/>
        <ns0:jc ns0:val="left"/>
      </ns0:pPr>
      <ns0:r>
        <ns0:rPr>
          <ns0:rFonts ns0:ascii="Times New Roman" ns0:hAnsi="Times New Roman" ns0:eastAsia="黑体"/>
          <ns0:b/>
          <ns0:sz ns0:val="24"/>
        </ns0:rPr>
        <ns0:t>关键词</ns0:t>
      </ns0:r>
    </ns0:p>
    <ns0:p ns2:paraId="40131752">
      <ns0:pPr>
        <ns0:spacing ns0:before="0" ns0:after="0" ns0:line="360" ns0:lineRule="auto"/>
      </ns0:pPr>
      <ns0:r>
        <ns0:rPr>
          <ns0:rFonts ns0:ascii="Times New Roman" ns0:hAnsi="Times New Roman" ns0:eastAsia="宋体"/>
          <ns0:sz ns0:val="24"/>
        </ns0:rPr>
        <ns0:t>跨链互操作；多智能体系统；可信协商；动态委员会；拜占庭容错；信誉系统；激励机制</ns0:t>
      </ns0:r>
    </ns0:p>
    <ns0:p ns2:paraId="07F9C9CC">
      <ns0:pPr>
        <ns0:spacing ns0:before="240" ns0:after="120"/>
        <ns0:jc ns0:val="left"/>
      </ns0:pPr>
      <ns0:r>
        <ns0:rPr>
          <ns0:rFonts ns0:ascii="Times New Roman" ns0:hAnsi="Times New Roman" ns0:eastAsia="黑体"/>
          <ns0:b/>
          <ns0:sz ns0:val="28"/>
        </ns0:rPr>
        <ns0:t>1 引言</ns0:t>
      </ns0:r>
    </ns0:p>
    <ns0:p ns2:paraId="4160B152">
      <ns0:pPr>
        <ns0:spacing ns0:before="0" ns0:after="0" ns0:line="360" ns0:lineRule="auto"/>
        <ns0:ind ns0:firstLine="480"/>
      </ns0:pPr>
      <ns0:r>
        <ns0:rPr>
          <ns0:rFonts ns0:ascii="Times New Roman" ns0:hAnsi="Times New Roman" ns0:eastAsia="宋体"/>
          <ns0:sz ns0:val="24"/>
        </ns0:rPr>
        <ns0:t>随着联盟链、公有链与行业链并行发展，单链系统逐渐难以满足跨组织数据流通、跨域资产协同和跨平台业务编排的现实需求，跨链技术因此成为区块链研究与产业落地的重要方向。当前主</ns0:t>
      </ns0:r>
      <ns0:bookmarkStart ns0:id="0" ns0:name="_GoBack"/>
      <ns0:bookmarkEnd ns0:id="0"/>
      <ns0:r>
        <ns0:rPr>
          <ns0:rFonts ns0:ascii="Times New Roman" ns0:hAnsi="Times New Roman" ns0:eastAsia="宋体"/>
          <ns0:sz ns0:val="24"/>
        </ns0:rPr>
        <ns0:t>流跨链方案中，基于中继或公证人委员会的模式因实现相对成熟而被广泛采用。这类机制通常通过一组固定验证节点对源链事件进行观察、投票、签名聚合并提交至目标链，以此完成跨链状态证明或消息传输。</ns0:t>
      </ns0:r>
    </ns0:p>
    <ns0:p ns2:paraId="593B3252">
      <ns0:pPr>
        <ns0:spacing ns0:before="0" ns0:after="0" ns0:line="360" ns0:lineRule="auto"/>
        <ns0:ind ns0:firstLine="480"/>
      </ns0:pPr>
      <ns0:r>
        <ns0:rPr>
          <ns0:rFonts ns0:ascii="Times New Roman" ns0:hAnsi="Times New Roman" ns0:eastAsia="宋体"/>
          <ns0:sz ns0:val="24"/>
        </ns0:rPr>
        <ns0:t>然而，传统中继投票机制存在明显局限。其一，参与角色通常静态配置，难以根据链上业务价值、网络状态和节点能力进行自适应调整。其二，投票决策主要依赖密码学证据和简单多数规则，对于语义冲突、上下文异常和复杂协同行为缺乏充分刻画。其三，固定委员会结构可能导致长期合谋、被动失效或性能瓶颈。其四，现有激励模式多围绕固定质押与固定奖惩展开，缺乏对长期诚实行为的持续激励。</ns0:t>
      </ns0:r>
    </ns0:p>
    <ns0:p ns2:paraId="2547306A">
      <ns0:pPr>
        <ns0:spacing ns0:before="0" ns0:after="0" ns0:line="360" ns0:lineRule="auto"/>
        <ns0:ind ns0:firstLine="480"/>
      </ns0:pPr>
      <ns0:r>
        <ns0:rPr>
          <ns0:rFonts ns0:ascii="Times New Roman" ns0:hAnsi="Times New Roman" ns0:eastAsia="宋体"/>
          <ns0:sz ns0:val="24"/>
        </ns0:rPr>
        <ns0:t>与此同时，多智能体系统在自主协作、任务分工、分布式推理与博弈决策方面表现出较强潜力。若将多智能体机制引入跨链中继过程，则有可能把传统“固定投票”升级为“动态协商”，从而在保证安全性的同时提升系统的灵活性和智能决策能力。基于此，本文研究如何利用去中心化多智能体网络替代传统跨链中继的固定投票机制，实现可信、高效、自适应的跨链协商。</ns0:t>
      </ns0:r>
    </ns0:p>
    <ns0:p ns2:paraId="49C379CC">
      <ns0:pPr>
        <ns0:spacing ns0:before="0" ns0:after="0" ns0:line="360" ns0:lineRule="auto"/>
        <ns0:ind ns0:firstLine="480"/>
      </ns0:pPr>
      <ns0:r>
        <ns0:rPr>
          <ns0:rFonts ns0:ascii="Times New Roman" ns0:hAnsi="Times New Roman" ns0:eastAsia="宋体"/>
          <ns0:sz ns0:val="24"/>
        </ns0:rPr>
        <ns0:t>本文的主要贡献如下：第一，提出一种面向跨链互操作的多智能体协商架构 MA3C，构建监控 Agent、验证 Agent、协调 Agent 等角色协同的动态网络，将传统跨链中继的固定委员会投票升级为去中心化可信协商。第二，设计可信协商协议 TNP，以多轮协商、分歧识别、修正提案和仲裁机制替代单轮投票模式，显式处理语义分歧与中间状态。第三，引入“信誉系统 + 行为分析 + 经济激励”三层可信保障机制，提升系统对拜占庭行为、潜在合谋和策略性攻击的抵抗能力。第四，给出系统形式化模型、安全属性分析框架与实验评估方案，为后续原型实现和实证验证提供理论基础。与近期提出的 Agent-OSI、Swarm Contract 等 Agent 基础设施工作相比，本文聚焦于跨链验证层的具体协商机制设计与激励约束。</ns0:t>
      </ns0:r>
    </ns0:p>
    <ns0:p ns2:paraId="0FF2AACC">
      <ns0:pPr>
        <ns0:spacing ns0:before="240" ns0:after="120"/>
        <ns0:jc ns0:val="left"/>
      </ns0:pPr>
      <ns0:r>
        <ns0:rPr>
          <ns0:rFonts ns0:ascii="Times New Roman" ns0:hAnsi="Times New Roman" ns0:eastAsia="黑体"/>
          <ns0:b/>
          <ns0:sz ns0:val="28"/>
        </ns0:rPr>
        <ns0:t>2 相关工作</ns0:t>
      </ns0:r>
    </ns0:p>
    <ns0:p ns2:paraId="4CA401CD">
      <ns0:pPr>
        <ns0:spacing ns0:before="0" ns0:after="0" ns0:line="360" ns0:lineRule="auto"/>
        <ns0:ind ns0:firstLine="480"/>
      </ns0:pPr>
      <ns0:r>
        <ns0:rPr>
          <ns0:rFonts ns0:ascii="Times New Roman" ns0:hAnsi="Times New Roman" ns0:eastAsia="宋体"/>
          <ns0:sz ns0:val="24"/>
        </ns0:rPr>
        <ns0:t>跨链互操作领域已有多类技术路线，包括哈希时间锁合约（HTLC）、轻客户端验证、中继链（如 Cosmos IBC）、公证人机制及门限签名方案等。其中，中继或公证人模式因部署复杂度适中、适配性较好而被广泛使用，但固定验证者委员会的静态结构限制了其在复杂开放环境下的扩展能力。近期研究进一步指出，跨链桥的经济成本与流动性碎片化问题显著，且基于意图（Intent）的跨链桥面临流动性耗尽等新型攻击。</ns0:t>
      </ns0:r>
    </ns0:p>
    <ns0:p ns2:paraId="17F0C9A6">
      <ns0:pPr>
        <ns0:spacing ns0:before="0" ns0:after="0" ns0:line="360" ns0:lineRule="auto"/>
        <ns0:ind ns0:firstLine="480"/>
      </ns0:pPr>
      <ns0:r>
        <ns0:rPr>
          <ns0:rFonts ns0:ascii="Times New Roman" ns0:hAnsi="Times New Roman" ns0:eastAsia="宋体"/>
          <ns0:sz ns0:val="24"/>
        </ns0:rPr>
        <ns0:t>在多智能体系统（MAS）研究中，Wooldridge 等回顾了现代 MAS 架构，指出 LLM 时代下经典多智能体理论与区块链结合的复兴趋势。Xu 等提出了面向去中心化互联网 Agent 的分层协议栈 Agent-OSI，系统刻画了 Agent 发现服务、协商任务与交换价值的协议分层，为本文跨链验证层的设计提供了架构参考。Yang 提出的 Swarm Contract 则探索了多主权 Agent 在无统一信任假设下的共识机制，与本文 TNP 的分布式协商目标高度相关。在 Agent 经济协调方面，Zhang 等首次系统综述了区块链 Agent-to-Agent 支付的机制谱系，涵盖支付通道、原子交换与托管合约。Xia 等提出的 DAO-Agent 框架利用零知识证明验证 Agent 行为并设计激励，为本文的行为分析与信誉机制提供了技术借鉴。Alqithami 则系统梳理了区块链上自主 Agent 的执行模型与信任边界。</ns0:t>
      </ns0:r>
    </ns0:p>
    <ns0:p ns2:paraId="47B10A64">
      <ns0:pPr>
        <ns0:spacing ns0:before="0" ns0:after="0" ns0:line="360" ns0:lineRule="auto"/>
        <ns0:ind ns0:firstLine="480"/>
      </ns0:pPr>
      <ns0:r>
        <ns0:rPr>
          <ns0:rFonts ns0:ascii="Times New Roman" ns0:hAnsi="Times New Roman" ns0:eastAsia="宋体"/>
          <ns0:sz ns0:val="24"/>
        </ns0:rPr>
        <ns0:t>与上述工作相比，Agent-OSI 关注通用协议栈，Swarm Contract 关注共识原语，DAO-Agent 关注 ZK 验证与激励，而本文聚焦于跨链场景下“谁来验证、如何协商、如何识别异常、如何长期激励”的完整机制设计。本文尝试将动态多智能体协商、拜占庭容错和区块链经济约束整合为一个面向跨链中继验证的统一框架。</ns0:t>
      </ns0:r>
    </ns0:p>
    <ns0:p ns2:paraId="569E7B92">
      <ns0:pPr>
        <ns0:spacing ns0:before="240" ns0:after="120"/>
        <ns0:jc ns0:val="left"/>
      </ns0:pPr>
      <ns0:r>
        <ns0:rPr>
          <ns0:rFonts ns0:ascii="Times New Roman" ns0:hAnsi="Times New Roman" ns0:eastAsia="黑体"/>
          <ns0:b/>
          <ns0:sz ns0:val="28"/>
        </ns0:rPr>
        <ns0:t>3 问题定义与系统模型</ns0:t>
      </ns0:r>
    </ns0:p>
    <ns0:p ns2:paraId="1866B2B7">
      <ns0:pPr>
        <ns0:spacing ns0:before="0" ns0:after="0" ns0:line="360" ns0:lineRule="auto"/>
        <ns0:ind ns0:firstLine="480"/>
      </ns0:pPr>
      <ns0:r>
        <ns0:rPr>
          <ns0:rFonts ns0:ascii="Times New Roman" ns0:hAnsi="Times New Roman" ns0:eastAsia="宋体"/>
          <ns0:sz ns0:val="24"/>
        </ns0:rPr>
        <ns0:t>设存在源链 Chain_A 与目标链 Chain_B，二者通过公共网络连接，消息传递延迟上界为 Δ。网络中运行一组异构 Agent 集合 A = {a_1, a_2, ..., a_n}，每个 Agent a_i 拥有能力向量 cap(a_i) = (v_1, v_2, ..., v_m)，其中 v_j ∈ {0,1} 表示是否具备验证任务 τ 的第 j 类能力。跨链任务定义为 τ = (src, dst, payload, risk_level, deadline)，其中 risk_level ∈ {low, medium, high} 决定协商组规模与轮数上限。协商组选取函数记为 S(τ) = Select(A, τ, R, DivConstraint)，其中 R 为信誉评分向量，DivConstraint 为多样性约束。当源链上发生需要跨链确认的事件时，系统从 S(τ) 中选择协商组，对跨链任务进行验证、讨论、决策与提交。目标是在无中心权威前提下，使诚实 Agent 能够就有效提案达成一致，并对恶意或失效 Agent 保持容错能力。</ns0:t>
      </ns0:r>
    </ns0:p>
    <ns0:p ns2:paraId="28444508">
      <ns0:pPr>
        <ns0:spacing ns0:before="0" ns0:after="0" ns0:line="360" ns0:lineRule="auto"/>
        <ns0:ind ns0:firstLine="480"/>
      </ns0:pPr>
      <ns0:r>
        <ns0:rPr>
          <ns0:rFonts ns0:ascii="Times New Roman" ns0:hAnsi="Times New Roman" ns0:eastAsia="宋体"/>
          <ns0:sz ns0:val="24"/>
        </ns0:rPr>
        <ns0:t>本文关注以下四个核心问题：如何在无中心权威条件下实现 Agent 间可信协商；如何识别和容忍 Agent 拜占庭行为；如何在多轮协商过程中保证结果一致性与最终性；如何设计激励相容机制，使诚实行为成为占优策略。</ns0:t>
      </ns0:r>
    </ns0:p>
    <ns0:p ns2:paraId="3EAF07E3">
      <ns0:pPr>
        <ns0:spacing ns0:before="0" ns0:after="0" ns0:line="360" ns0:lineRule="auto"/>
        <ns0:ind ns0:firstLine="480"/>
      </ns0:pPr>
      <ns0:r>
        <ns0:rPr>
          <ns0:rFonts ns0:ascii="Times New Roman" ns0:hAnsi="Times New Roman" ns0:eastAsia="宋体"/>
          <ns0:sz ns0:val="24"/>
        </ns0:rPr>
        <ns0:t>本文系统主要包含以下实体：监控 Agent，负责监听源链事件、提取跨链任务和上下文证据；验证 Agent，负责执行密码学验证、状态检查、语义一致性验证和本地判断；协调 Agent，负责聚合意见、识别分歧、组织下一轮协商或触发仲裁；仲裁 Agent，在协商失败时介入，基于高信誉与中立性给出辅助裁决；目标链执行模块，接收最终共识结果与聚合签名，完成目标链提交。</ns0:t>
      </ns0:r>
    </ns0:p>
    <ns0:p ns2:paraId="0AB92C30">
      <ns0:pPr>
        <ns0:spacing ns0:before="0" ns0:after="0" ns0:line="360" ns0:lineRule="auto"/>
        <ns0:ind ns0:firstLine="480"/>
      </ns0:pPr>
      <ns0:r>
        <ns0:rPr>
          <ns0:rFonts ns0:ascii="Times New Roman" ns0:hAnsi="Times New Roman" ns0:eastAsia="宋体"/>
          <ns0:sz ns0:val="24"/>
        </ns0:rPr>
        <ns0:t>本文假设网络中存在一定比例的拜占庭 Agent，它们可能表现为伪造或篡改验证结论、延迟响应、策略性投票、与特定 Agent 长期合谋、在多轮协商中操纵提案方向等。拜占庭 Agent 可串通但无法伪造其他诚实 Agent 的签名，可延迟消息但无法无限期阻断（部分同步网络假设）。系统假设诚实 Agent 占多数，且针对每一轮协商的局部组满足 BFT 基本条件 n &gt;= 3f + 1，其中 n 为参与协商的 Agent 数量，f 为可容忍的拜占庭 Agent 数量。</ns0:t>
      </ns0:r>
    </ns0:p>
    <ns0:p ns2:paraId="5E500661">
      <ns0:pPr>
        <ns0:spacing ns0:before="240" ns0:after="120"/>
        <ns0:jc ns0:val="left"/>
      </ns0:pPr>
      <ns0:r>
        <ns0:rPr>
          <ns0:rFonts ns0:ascii="Times New Roman" ns0:hAnsi="Times New Roman" ns0:eastAsia="黑体"/>
          <ns0:b/>
          <ns0:sz ns0:val="28"/>
        </ns0:rPr>
        <ns0:t>4 MA3C 架构设计</ns0:t>
      </ns0:r>
    </ns0:p>
    <ns0:p ns2:paraId="0F2EB5CE">
      <ns0:pPr>
        <ns0:spacing ns0:before="0" ns0:after="0" ns0:line="360" ns0:lineRule="auto"/>
        <ns0:ind ns0:firstLine="480"/>
      </ns0:pPr>
      <ns0:r>
        <ns0:rPr>
          <ns0:rFonts ns0:ascii="Times New Roman" ns0:hAnsi="Times New Roman" ns0:eastAsia="宋体"/>
          <ns0:sz ns0:val="24"/>
        </ns0:rPr>
        <ns0:t>MA3C 的核心思想是以动态 Agent 网络替代固定委员会，以协商驱动替代静态投票。系统不预先固定验证者集合，而是根据任务风险等级、所需能力和 Agent 信誉动态选择参与方。为避免潜在合谋，协商组形成时还需考虑 Agent 间行为相关性，使最终入选节点在组织背景、历史协同模式和行为特征上尽量多样化。</ns0:t>
      </ns0:r>
    </ns0:p>
    <ns0:p ns2:paraId="7DC565DE">
      <ns0:pPr>
        <ns0:spacing ns0:before="0" ns0:after="0" ns0:line="360" ns0:lineRule="auto"/>
        <ns0:ind ns0:firstLine="480"/>
      </ns0:pPr>
      <ns0:r>
        <ns0:rPr>
          <ns0:rFonts ns0:ascii="Times New Roman" ns0:hAnsi="Times New Roman" ns0:eastAsia="宋体"/>
          <ns0:sz ns0:val="24"/>
        </ns0:rPr>
        <ns0:t>在结构上，MA3C 由任务感知层、协商执行层和可信保障层构成。任务感知层负责跨链事件识别与任务建模；协商执行层负责本地验证、多轮协商、分歧处理和结果输出；可信保障层则以信誉评估、行为分析和经济博弈三类机制为底层支撑，共同保障协商结果的可靠性。</ns0:t>
      </ns0:r>
    </ns0:p>
    <ns0:p ns2:paraId="0D52EA72">
      <ns0:pPr>
        <ns0:spacing ns0:before="0" ns0:after="0" ns0:line="360" ns0:lineRule="auto"/>
        <ns0:ind ns0:firstLine="480"/>
      </ns0:pPr>
      <ns0:r>
        <ns0:rPr>
          <ns0:rFonts ns0:ascii="Times New Roman" ns0:hAnsi="Times New Roman" ns0:eastAsia="宋体"/>
          <ns0:sz ns0:val="24"/>
        </ns0:rPr>
        <ns0:t>与传统架构相比，MA3C 的优势体现在三个方面。首先，它允许角色随任务动态变化，从而提升系统在复杂网络环境中的适应能力。其次，它把“共识”从单一签名聚合扩展到“证据 + 语义 + 行为”的多维度判断。最后，它能将协商过程显式记录下来，为后续信誉更新和策略优化提供可解释依据。</ns0:t>
      </ns0:r>
    </ns0:p>
    <ns0:p ns2:paraId="060CA50A">
      <ns0:pPr>
        <ns0:spacing ns0:before="240" ns0:after="120"/>
        <ns0:jc ns0:val="left"/>
      </ns0:pPr>
      <ns0:r>
        <ns0:rPr>
          <ns0:rFonts ns0:ascii="Times New Roman" ns0:hAnsi="Times New Roman" ns0:eastAsia="黑体"/>
          <ns0:b/>
          <ns0:sz ns0:val="28"/>
        </ns0:rPr>
        <ns0:t>5 可信协商协议 TNP</ns0:t>
      </ns0:r>
    </ns0:p>
    <ns0:p ns2:paraId="0F0989E2">
      <ns0:pPr>
        <ns0:spacing ns0:before="0" ns0:after="0" ns0:line="360" ns0:lineRule="auto"/>
        <ns0:ind ns0:firstLine="480"/>
      </ns0:pPr>
      <ns0:r>
        <ns0:rPr>
          <ns0:rFonts ns0:ascii="Times New Roman" ns0:hAnsi="Times New Roman" ns0:eastAsia="宋体"/>
          <ns0:sz ns0:val="24"/>
        </ns0:rPr>
        <ns0:t>TNP 包括六个阶段：任务分发与 Agent 选择、本地验证与初步响应、多轮协商、仲裁与决策、结果聚合与上链、信誉更新与学习。在任务分发阶段，系统根据跨链任务类型和安全等级选择满足能力要求的 Agent，并结合信誉分数与多样性约束形成协商组。协商组规模 n 与最大轮数 R_max 按 risk_level 自适应设定：低价值任务取 n = 7, R_max = 1；中价值任务取 n = 15, R_max = 3；高价值任务取 n = 31, R_max = 5。在本地验证阶段，各 Agent 独立验证跨链数据，生成本地报告与置信度，并提交格式为 Msg_i^r = (agent_id, round_r, local_decision, justification, confidence_score, signature) 的初步响应，其中 local_decision ∈ {Support, Oppose, Query}。</ns0:t>
      </ns0:r>
    </ns0:p>
    <ns0:p ns2:paraId="22853FDB">
      <ns0:pPr>
        <ns0:spacing ns0:before="0" ns0:after="0" ns0:line="360" ns0:lineRule="auto"/>
        <ns0:ind ns0:firstLine="480"/>
      </ns0:pPr>
      <ns0:r>
        <ns0:rPr>
          <ns0:rFonts ns0:ascii="Times New Roman" ns0:hAnsi="Times New Roman" ns0:eastAsia="宋体"/>
          <ns0:sz ns0:val="24"/>
        </ns0:rPr>
        <ns0:t>若初步响应中至少 ⌈2n/3⌉ 的 Agent 给出相同 local_decision 且 confidence_score 方差低于阈值 θ，则系统视为充分一致，直接进入结果聚合阶段；否则进入多轮协商阶段。协调 Agent 对各方响应进行聚类和分歧点提取，生成修正提案并发起下一轮验证。若在 R_max 轮内仍无法收敛，则触发仲裁流程：从与当前协商组无交集的高信誉 Agent 池中随机选取 2f+1 个仲裁 Agent，按证据权重投票，以 ⌈2(2f+1)/3⌉ 多数作出辅助裁决。仲裁结果对协商组具有约束力。最终，系统对共识结果进行聚合签名并提交至目标链，同时执行奖惩和信誉更新。</ns0:t>
      </ns0:r>
    </ns0:p>
    <ns0:p ns2:paraId="52B85D1D">
      <ns0:pPr>
        <ns0:spacing ns0:before="0" ns0:after="0" ns0:line="360" ns0:lineRule="auto"/>
        <ns0:ind ns0:firstLine="480"/>
      </ns0:pPr>
      <ns0:r>
        <ns0:rPr>
          <ns0:rFonts ns0:ascii="Times New Roman" ns0:hAnsi="Times New Roman" ns0:eastAsia="宋体"/>
          <ns0:sz ns0:val="24"/>
        </ns0:rPr>
        <ns0:t>动态角色分配以“能力匹配、信誉优先、多样性约束”为原则。能力匹配用于保证入选 Agent 具备完成当前跨链任务所需的验证能力；信誉优先用于提高诚实节点参与概率；多样性约束用于降低高相关 Agent 集体入选导致的共谋风险。信誉分数采用递推更新：
R_t(a_i) = α · R_{t-1}(a_i) + β · Perf(a_i, τ) + γ · BehaviorScore(a_i) - δ · Penalty(a_i)
其中 α ∈ (0,1) 为历史衰减因子，β 为任务表现权重，γ 为行为分析权重，δ 为惩罚系数。Perf(a_i, τ) 取决于 Agent 决策与最终有效结果的一致性；BehaviorScore(a_i) 由上述行为分析模块输出；Penalty(a_i) 涵盖错误验证、恶意拖延与质押不足等情形。</ns0:t>
      </ns0:r>
    </ns0:p>
    <ns0:p ns2:paraId="05D38C06">
      <ns0:pPr>
        <ns0:spacing ns0:before="0" ns0:after="0" ns0:line="360" ns0:lineRule="auto"/>
        <ns0:ind ns0:firstLine="480"/>
      </ns0:pPr>
      <ns0:r>
        <ns0:rPr>
          <ns0:rFonts ns0:ascii="Times New Roman" ns0:hAnsi="Times New Roman" ns0:eastAsia="宋体"/>
          <ns0:sz ns0:val="24"/>
        </ns0:rPr>
        <ns0:t>与传统一次性投票不同，TNP 采用渐进式协商机制。每轮协商结束后，系统并不简单统计多数，而是识别争议核心，判断分歧是否可修复。若可修复，则基于各方论证和证据生成修正提案，引导下一轮收敛。若分歧不可修复或超过最大轮数，则进入仲裁阶段。这种设计允许系统处理“并非完全错误但尚不充分”的中间状态。</ns0:t>
      </ns0:r>
    </ns0:p>
    <ns0:p ns2:paraId="2F419935">
      <ns0:pPr>
        <ns0:spacing ns0:before="0" ns0:after="0" ns0:line="360" ns0:lineRule="auto"/>
        <ns0:ind ns0:firstLine="480"/>
      </ns0:pPr>
      <ns0:r>
        <ns0:rPr>
          <ns0:rFonts ns0:ascii="Times New Roman" ns0:hAnsi="Times New Roman" ns0:eastAsia="宋体"/>
          <ns0:sz ns0:val="24"/>
        </ns0:rPr>
        <ns0:t>单纯依赖投票结果无法充分识别策略性攻击。为此，本文在协议中引入行为分析模块，从投票一致性、投票时机、立场波动和跨 Agent 关联性四个维度提取特征并生成风险评分，具体如表 1 所示。
表 1 行为分析特征与异常判定标准
（1）投票一致性：统计 Agent 历史决策与最终有效结果吻合率，若低于 60% 则标记为异常；
（2）投票时机：计算响应延迟偏离中位数的倍数，若大于 2σ 则标记为异常；
（3）立场波动：统计相邻轮次决策反转次数，若不少于 2 次则标记为异常；
（4）关联性：统计与特定 Agent 的协同投票率，若高于 80% 则标记为异常。
若某 Agent 在上述多个维度持续表现异常，则其信誉更新时施加额外衰减系数 λ ∈ (0,1)，严重时可直接移出候选池。</ns0:t>
      </ns0:r>
    </ns0:p>
    <ns0:p ns2:paraId="7A538363">
      <ns0:pPr>
        <ns0:spacing ns0:before="0" ns0:after="0" ns0:line="360" ns0:lineRule="auto"/>
        <ns0:ind ns0:firstLine="480"/>
      </ns0:pPr>
      <ns0:r>
        <ns0:rPr>
          <ns0:rFonts ns0:ascii="Times New Roman" ns0:hAnsi="Times New Roman" ns0:eastAsia="宋体"/>
          <ns0:sz ns0:val="24"/>
        </ns0:rPr>
        <ns0:t>为保证系统长期稳定，TNP 设计了基于贡献和结果一致性的激励机制。Agent a_i 在任务 τ 中的总收益为：
U_i(τ) = R_base + α_c · R_correct · I{decision_i = final} + α_k · R_key · Contr_i(τ) - P_mal · I{malicious} - P_slash · I{slashed}
其中 R_base 为基础参与奖励，R_correct 为正确性奖励，R_key 为关键贡献奖励，I{·} 为指示函数，Contr_i(τ) 为 Agent i 对协商收敛的 Shapley 值近似贡献度，P_mal 为恶意行为罚金，P_slash 为严重违规时的质押罚没。参数满足激励相容条件：对诚实 Agent 有 E[U_honest] &gt; E[U_malicious]，从而使诚实行为成为占优策略。</ns0:t>
      </ns0:r>
    </ns0:p>
    <ns0:p ns2:paraId="6504AA5C">
      <ns0:pPr>
        <ns0:spacing ns0:before="240" ns0:after="120"/>
        <ns0:jc ns0:val="left"/>
      </ns0:pPr>
      <ns0:r>
        <ns0:rPr>
          <ns0:rFonts ns0:ascii="Times New Roman" ns0:hAnsi="Times New Roman" ns0:eastAsia="黑体"/>
          <ns0:b/>
          <ns0:sz ns0:val="28"/>
        </ns0:rPr>
        <ns0:t>6 安全性分析</ns0:t>
      </ns0:r>
    </ns0:p>
    <ns0:p ns2:paraId="68ADB49A">
      <ns0:pPr>
        <ns0:spacing ns0:before="0" ns0:after="0" ns0:line="360" ns0:lineRule="auto"/>
        <ns0:ind ns0:firstLine="480"/>
      </ns0:pPr>
      <ns0:r>
        <ns0:rPr>
          <ns0:rFonts ns0:ascii="Times New Roman" ns0:hAnsi="Times New Roman" ns0:eastAsia="宋体"/>
          <ns0:sz ns0:val="24"/>
        </ns0:rPr>
        <ns0:t>本文重点讨论四类安全属性，并给出相应的定理与证明思路。
定义 1（一致性）：对同一跨链任务 τ，任意两个诚实 Agent a_i, a_j 输出的最终决策满足 decision_i(τ) = decision_j(τ)。
定义 2（有效性）：最终被系统接受的提案必须满足源链存在性验证、语义一致性约束与签名合法性检查。
定义 3（终止性）：对任意任务 τ，TNP 在有限轮次 R_max 与仲裁超时 T_arb 内结束。
定义 4（容错性）：当协商组满足 n &gt;= 3f + 1 时，系统可容忍最多 f 个拜占庭 Agent。
定理 1（一致性）：假设网络为部分同步且拜占庭 Agent 比例 f/n &lt; 1/3，则 TNP 满足一致性。
证明思路：诚实 Agent 占多数，且初步一致阈值 ⌈2n/3⌉ &gt; n/3 + f，意味着任何被接受的决策必须包含至少 n/3 + 1 个诚实 Agent 的支持。由于诚实 Agent 基于相同的验证证据独立做出判断，且仲裁阶段要求与协商组无交集，故不可能出现两个不同的有效决策同时被接受。
定理 2（终止性）：对任意任务 τ，TNP 在 R_max 轮协商与至多一轮仲裁后终止。
证明思路：每轮协商要么达成 ⌈2n/3⌉ 一致（进入聚合阶段），要么进入下一轮。由于 R_max 为有限值，若 R_max 轮后仍未收敛，则触发仲裁。仲裁有固定超时 T_arb 与确定性投票规则，故协议必在有限步内进入接受（Accept）或失败（Reject）终态。
定理 3（激励相容）：若奖励与惩罚参数满足 E[U_honest] &gt; E[U_malicious] 且质押罚没 P_slash &gt; max(R_base + R_correct + R_key)，则诚实策略为 Agent 的占优策略。
证明思路：恶意行为虽可能短期获得正确性奖励，但行为分析模块会以正概率检测异常并施加信誉衰减与罚金。长期来看，恶意 Agent 的入选概率与期望收益均低于诚实 Agent，故理性 Agent 将选择诚实策略。
动态选择机制降低了固定委员会长期合谋风险。多轮协商避免了单轮多数表决带来的误判放大问题。行为分析对“看似合法但具有策略性”的恶意模式形成补充检测。质押与长期信誉形成经济约束，提高恶意行为成本。这四类机制共同构成协议的复合防御结构。商流程；终止性，即在有限轮次协商与仲裁约束下，协议最终会结束；容错性，即在满足 n &gt;= 3f + 1 的前提下，系统可容忍最多 f 个拜占庭 Agent。</ns0:t>
      </ns0:r>
    </ns0:p>
    <ns0:p ns2:paraId="66DEE786">
      <ns0:pPr>
        <ns0:spacing ns0:before="0" ns0:after="0" ns0:line="360" ns0:lineRule="auto"/>
        <ns0:ind ns0:firstLine="480"/>
      </ns0:pPr>
      <ns0:r>
        <ns0:rPr>
          <ns0:rFonts ns0:ascii="Times New Roman" ns0:hAnsi="Times New Roman" ns0:eastAsia="宋体"/>
          <ns0:sz ns0:val="24"/>
        </ns0:rPr>
        <ns0:t>动态选择机制降低了固定委员会长期合谋风险。多轮协商避免了单轮多数表决带来的误判放大问题。行为分析对“看似合法但具有策略性”的恶意模式形成补充检测。质押与长期信誉形成经济约束，提高恶意行为成本。这四类机制共同构成协议的复合防御结构。</ns0:t>
      </ns0:r>
    </ns0:p>
    <ns0:p ns2:paraId="6A8F4307">
      <ns0:pPr>
        <ns0:spacing ns0:before="0" ns0:after="0" ns0:line="360" ns0:lineRule="auto"/>
        <ns0:ind ns0:firstLine="480"/>
      </ns0:pPr>
      <ns0:r>
        <ns0:rPr>
          <ns0:rFonts ns0:ascii="Times New Roman" ns0:hAnsi="Times New Roman" ns0:eastAsia="宋体"/>
          <ns0:sz ns0:val="24"/>
        </ns0:rPr>
        <ns0:t>在形式化层面，本文可将 TNP 抽象为状态机系统，使用 TLA+ 对协商状态、消息传递和决策终态进行建模。其核心不变式包括：诚实 Agent 的最终决策一致、非法提案不会被系统接受、协商过程最终进入“接受”或“失败”终态。形式化规约将为后续协议验证和原型实现提供可检验基础。</ns0:t>
      </ns0:r>
    </ns0:p>
    <ns0:p ns2:paraId="46F1EC09">
      <ns0:pPr>
        <ns0:spacing ns0:before="240" ns0:after="120"/>
        <ns0:jc ns0:val="left"/>
      </ns0:pPr>
      <ns0:r>
        <ns0:rPr>
          <ns0:rFonts ns0:ascii="Times New Roman" ns0:hAnsi="Times New Roman" ns0:eastAsia="黑体"/>
          <ns0:b/>
          <ns0:sz ns0:val="28"/>
        </ns0:rPr>
        <ns0:t>7 实验设计与初步分析</ns0:t>
      </ns0:r>
    </ns0:p>
    <ns0:p ns2:paraId="44D7CF16">
      <ns0:pPr>
        <ns0:spacing ns0:before="0" ns0:after="0" ns0:line="360" ns0:lineRule="auto"/>
        <ns0:ind ns0:firstLine="480"/>
      </ns0:pPr>
      <ns0:r>
        <ns0:rPr>
          <ns0:rFonts ns0:ascii="Times New Roman" ns0:hAnsi="Times New Roman" ns0:eastAsia="宋体"/>
          <ns0:sz ns0:val="24"/>
        </ns0:rPr>
        <ns0:t>由于当前阶段尚未给出完整实测数据，本文先设计实验框架以验证 MA3C 与 TNP 的有效性。实验主要验证以下问题：在存在拜占庭 Agent 时，MA3C 是否优于传统固定委员会投票；多轮协商是否能在可接受的时间开销下提升有效任务通过率；信誉系统与行为分析是否能降低恶意 Agent 的长期影响力；激励机制是否能提高诚实策略的期望收益。</ns0:t>
      </ns0:r>
    </ns0:p>
    <ns0:p ns2:paraId="02B287DF">
      <ns0:pPr>
        <ns0:spacing ns0:before="0" ns0:after="0" ns0:line="360" ns0:lineRule="auto"/>
        <ns0:ind ns0:firstLine="480"/>
      </ns0:pPr>
      <ns0:r>
        <ns0:rPr>
          <ns0:rFonts ns0:ascii="Times New Roman" ns0:hAnsi="Times New Roman" ns0:eastAsia="宋体"/>
          <ns0:sz ns0:val="24"/>
        </ns0:rPr>
        <ns0:t>对比基线包括：（1）传统 PBFT 式固定委员会投票；（2）静态加权 BFT 方案；（3）不含行为分析的多智能体协商方案（记为 MA3C-BA）。评估指标包括：共识成功率、错误接受率、协商轮数、平均延迟、吞吐量、拜占庭容忍率、恶意 Agent 检测准确率、奖励分配公平性和长期信誉收敛性。实验按交易风险分层设置低、中、高价值跨链任务，参数配置如下：低价值任务（n = 7, R_max = 1），中价值任务（n = 15, R_max = 3），高价值任务（n = 31, R_max = 5）。网络环境采用 Hyperledger Fabric（联盟链）与 Ethereum Sepolia（公链）构建双链测试床，跨链请求负载设为每秒 100~1000 笔。攻击场景覆盖随机失效、恶意拒绝、投票合谋、时序操控和伪装诚实五种模式。为验证各模块的独立贡献，设计消融实验：（1）仅保留动态选择，去掉多轮协商（固定 R_max = 1），观察错误接受率变化；（2）仅保留多轮协商，去掉行为分析模块，观察恶意 Agent 检测率与长期信誉收敛速度；（3）完整版 MA3C，验证各模块的协同增益。预期上，MA3C 在中高风险任务中应明显降低错误接受率，并在复杂分歧场景下表现出比单轮投票更高的有效收敛能力。虽然多轮协商会带来一定延迟开销，但通过按任务价值自适应调整协商深度，系统可在安全性与效率之间实现可控平衡。与此同时，信誉与经济机制预计能在多轮实验后逐步压缩恶意 Agent 的影响范围。 式固定委员会投票、静态加权 BFT 方案以及不含行为分析的多智能体协商方案。评估指标包括：共识成功率、错误接受率、协商轮数、平均延迟、吞吐量、拜占庭容忍率、恶意 Agent 检测准确率、奖励分配公平性和长期信誉收敛性。</ns0:t>
      </ns0:r>
    </ns0:p>
    <ns0:p ns2:paraId="1A719640">
      <ns0:pPr>
        <ns0:spacing ns0:before="0" ns0:after="0" ns0:line="360" ns0:lineRule="auto"/>
        <ns0:ind ns0:firstLine="480"/>
      </ns0:pPr>
      <ns0:r>
        <ns0:rPr>
          <ns0:rFonts ns0:ascii="Times New Roman" ns0:hAnsi="Times New Roman" ns0:eastAsia="宋体"/>
          <ns0:sz ns0:val="24"/>
        </ns0:rPr>
        <ns0:t>实验可按交易风险分层设置低、中、高价值跨链任务。低价值任务采用较小协商组和较少轮数，高价值任务采用更高安全阈值、更大协商组和更深协商轮数。攻击场景应覆盖随机失效、恶意拒绝、投票合谋、时序操控和伪装诚实等模式。</ns0:t>
      </ns0:r>
    </ns0:p>
    <ns0:p ns2:paraId="677C4E1F">
      <ns0:pPr>
        <ns0:spacing ns0:before="0" ns0:after="0" ns0:line="360" ns0:lineRule="auto"/>
        <ns0:ind ns0:firstLine="480"/>
      </ns0:pPr>
      <ns0:r>
        <ns0:rPr>
          <ns0:rFonts ns0:ascii="Times New Roman" ns0:hAnsi="Times New Roman" ns0:eastAsia="宋体"/>
          <ns0:sz ns0:val="24"/>
        </ns0:rPr>
        <ns0:t>预期上，MA3C 在中高风险任务中应明显降低错误接受率，并在复杂分歧场景下表现出比单轮投票更高的有效收敛能力。虽然多轮协商会带来一定延迟开销，但通过按任务价值自适应调整协商深度，系统可在安全性与效率之间实现可控平衡。与此同时，信誉与经济机制预计能在多轮实验后逐步压缩恶意 Agent 的影响范围。</ns0:t>
      </ns0:r>
    </ns0:p>
    <ns0:p ns2:paraId="18DAE134">
      <ns0:pPr>
        <ns0:spacing ns0:before="240" ns0:after="120"/>
        <ns0:jc ns0:val="left"/>
      </ns0:pPr>
      <ns0:r>
        <ns0:rPr>
          <ns0:rFonts ns0:ascii="Times New Roman" ns0:hAnsi="Times New Roman" ns0:eastAsia="黑体"/>
          <ns0:b/>
          <ns0:sz ns0:val="28"/>
        </ns0:rPr>
        <ns0:t>8 实现方案与工程路线</ns0:t>
      </ns0:r>
    </ns0:p>
    <ns0:p ns2:paraId="4D1181BB">
      <ns0:pPr>
        <ns0:spacing ns0:before="0" ns0:after="0" ns0:line="360" ns0:lineRule="auto"/>
        <ns0:ind ns0:firstLine="480"/>
      </ns0:pPr>
      <ns0:r>
        <ns0:rPr>
          <ns0:rFonts ns0:ascii="Times New Roman" ns0:hAnsi="Times New Roman" ns0:eastAsia="宋体"/>
          <ns0:sz ns0:val="24"/>
        </ns0:rPr>
        <ns0:t>原型系统可基于 Fabric 与另一条异构链构建测试环境，部署监控 Agent、验证 Agent、协调 Agent 和仲裁 Agent。系统实现上，建议将跨链事件监听、证据管理、协商控制、行为分析和奖励结算解耦为独立模块，便于后续替换模型和扩展协议。</ns0:t>
      </ns0:r>
    </ns0:p>
    <ns0:p ns2:paraId="792F9D7F">
      <ns0:pPr>
        <ns0:spacing ns0:before="0" ns0:after="0" ns0:line="360" ns0:lineRule="auto"/>
        <ns0:ind ns0:firstLine="480"/>
      </ns0:pPr>
      <ns0:r>
        <ns0:rPr>
          <ns0:rFonts ns0:ascii="Times New Roman" ns0:hAnsi="Times New Roman" ns0:eastAsia="宋体"/>
          <ns0:sz ns0:val="24"/>
        </ns0:rPr>
        <ns0:t>工程实施可分四阶段推进：第一阶段完成协议规范与安全建模；第二阶段实现原型系统与 Agent 框架；第三阶段完成基准测试、攻击模拟和参数调优；第四阶段完善论文写作、代码开源与实验复现材料整理。</ns0:t>
      </ns0:r>
    </ns0:p>
    <ns0:p ns2:paraId="2E8681B5">
      <ns0:pPr>
        <ns0:spacing ns0:before="240" ns0:after="120"/>
        <ns0:jc ns0:val="left"/>
      </ns0:pPr>
      <ns0:r>
        <ns0:rPr>
          <ns0:rFonts ns0:ascii="Times New Roman" ns0:hAnsi="Times New Roman" ns0:eastAsia="黑体"/>
          <ns0:b/>
          <ns0:sz ns0:val="28"/>
        </ns0:rPr>
        <ns0:t>9 结论</ns0:t>
      </ns0:r>
    </ns0:p>
    <ns0:p ns2:paraId="30F34498">
      <ns0:pPr>
        <ns0:spacing ns0:before="0" ns0:after="0" ns0:line="360" ns0:lineRule="auto"/>
        <ns0:ind ns0:firstLine="480"/>
      </ns0:pPr>
      <ns0:r>
        <ns0:rPr>
          <ns0:rFonts ns0:ascii="Times New Roman" ns0:hAnsi="Times New Roman" ns0:eastAsia="宋体"/>
          <ns0:sz ns0:val="24"/>
        </ns0:rPr>
        <ns0:t>本文针对传统跨链中继投票机制在角色静态、智能性不足、抗合谋能力有限和激励机制单一等方面的不足，提出了面向跨链互操作的多智能体可信协商框架 MA3C，并设计可信协商协议 TNP。该方案以动态角色分配、多轮协商、行为分析和激励相容机制为核心，将跨链中继验证从固定委员会投票扩展为去中心化、可解释、自适应的智能协商过程。本文进一步给出了系统形式化模型、安全属性定理与证明思路及实验设计框架，为后续原型实现和性能验证奠定了基础。未来工作将聚焦于真实测试网络部署、完整 TLA+ 形式化证明、基于强化学习的协商策略优化及大规模开放环境下的鲁棒性验证。</ns0:t>
      </ns0:r>
    </ns0:p>
    <ns0:p ns2:paraId="75D7B445">
      <ns0:pPr>
        <ns0:spacing ns0:before="240" ns0:after="120"/>
        <ns0:jc ns0:val="left"/>
      </ns0:pPr>
      <ns0:r>
        <ns0:rPr>
          <ns0:rFonts ns0:ascii="Times New Roman" ns0:hAnsi="Times New Roman" ns0:eastAsia="黑体"/>
          <ns0:b/>
          <ns0:sz ns0:val="24"/>
        </ns0:rPr>
        <ns0:t>参考文献</ns0:t>
      </ns0:r>
    </ns0:p>
    <ns0:p ns2:paraId="74EBC1EC">
      <ns0:pPr>
        <ns0:spacing ns0:before="0" ns0:after="0" ns0:line="360" ns0:lineRule="auto"/>
      </ns0:pPr>
      <ns0:r>
        <ns0:rPr>
          <ns0:rFonts ns0:ascii="Times New Roman" ns0:hAnsi="Times New Roman" ns0:eastAsia="宋体"/>
          <ns0:sz ns0:val="24"/>
        </ns0:rPr>
        <ns0:t>[1] Rethinking the Reliability of Multi-agent System: A Perspective from Byzantine Fault Tolerance, AAAI, 2025.</ns0:t>
      </ns0:r>
    </ns0:p>
    <ns0:p ns2:paraId="6D3DD93C">
      <ns0:pPr>
        <ns0:spacing ns0:before="0" ns0:after="0" ns0:line="360" ns0:lineRule="auto"/>
      </ns0:pPr>
      <ns0:r>
        <ns0:rPr>
          <ns0:rFonts ns0:ascii="Times New Roman" ns0:hAnsi="Times New Roman" ns0:eastAsia="宋体"/>
          <ns0:sz ns0:val="24"/>
        </ns0:rPr>
        <ns0:t>[2] Byzantine Fault-Tolerant Multi-Agent System for Healthcare: A Gossip Protocol Approach, arXiv, 2025.</ns0:t>
      </ns0:r>
    </ns0:p>
    <ns0:p ns2:paraId="70C59009">
      <ns0:pPr>
        <ns0:spacing ns0:before="0" ns0:after="0" ns0:line="360" ns0:lineRule="auto"/>
      </ns0:pPr>
      <ns0:r>
        <ns0:rPr>
          <ns0:rFonts ns0:ascii="Times New Roman" ns0:hAnsi="Times New Roman" ns0:eastAsia="宋体"/>
          <ns0:sz ns0:val="24"/>
        </ns0:rPr>
        <ns0:t>[3] Argument-based Multi-Issue Negotiation, IJCAI, 2025.</ns0:t>
      </ns0:r>
    </ns0:p>
    <ns0:p ns2:paraId="67C7C930">
      <ns0:pPr>
        <ns0:spacing ns0:before="0" ns0:after="0" ns0:line="360" ns0:lineRule="auto"/>
      </ns0:pPr>
      <ns0:r>
        <ns0:rPr>
          <ns0:rFonts ns0:ascii="Times New Roman" ns0:hAnsi="Times New Roman" ns0:eastAsia="宋体"/>
          <ns0:sz ns0:val="24"/>
        </ns0:rPr>
        <ns0:t>[4] A Weighted Byzantine Fault Tolerance Consensus Driven Trusted MultiLLMN, TU Wien, 2025.</ns0:t>
      </ns0:r>
    </ns0:p>
    <ns0:p ns2:paraId="4B1720DF">
      <ns0:pPr>
        <ns0:spacing ns0:before="0" ns0:after="0" ns0:line="360" ns0:lineRule="auto"/>
      </ns0:pPr>
      <ns0:r>
        <ns0:rPr>
          <ns0:rFonts ns0:ascii="Times New Roman" ns0:hAnsi="Times New Roman" ns0:eastAsia="宋体"/>
          <ns0:sz ns0:val="24"/>
        </ns0:rPr>
        <ns0:t>[5] Blockchain-enhanced incentive-compatible mechanisms for multi-agent reinforcement learning systems, Nature, 2025.</ns0:t>
      </ns0:r>
    </ns0:p>
    <ns0:p ns2:paraId="3ED4C75C">
      <ns0:pPr>
        <ns0:spacing ns0:before="0" ns0:after="0" ns0:line="360" ns0:lineRule="auto"/>
      </ns0:pPr>
      <ns0:r>
        <ns0:rPr>
          <ns0:rFonts ns0:ascii="Times New Roman" ns0:hAnsi="Times New Roman" ns0:eastAsia="宋体"/>
          <ns0:sz ns0:val="24"/>
        </ns0:rPr>
        <ns0:t>[6] Secure Consensus Control on Multi-Agent Systems Based on Improved PBFT and Raft, IEEE/CAA JAS, 2025.</ns0:t>
      </ns0:r>
    </ns0:p>
    <ns0:p ns2:paraId="00000000">
      <ns0:pPr>
        <ns0:spacing ns0:before="0" ns0:after="0" ns0:line="360" ns0:lineRule="auto"/>
      </ns0:pPr>
      <ns0:r>
        <ns0:rPr>
          <ns0:rFonts ns0:ascii="Times New Roman" ns0:hAnsi="Times New Roman" ns0:eastAsia="宋体"/>
          <ns0:sz ns0:val="24"/>
        </ns0:rPr>
        <ns0:t>[7] Wooldridge M, et al. Fetch.ai: An Architecture for Modern Multi-Agent Systems, arXiv, 2025.</ns0:t>
      </ns0:r>
    </ns0:p>
    <ns0:p ns2:paraId="00000000">
      <ns0:pPr>
        <ns0:spacing ns0:before="0" ns0:after="0" ns0:line="360" ns0:lineRule="auto"/>
      </ns0:pPr>
      <ns0:r>
        <ns0:rPr>
          <ns0:rFonts ns0:ascii="Times New Roman" ns0:hAnsi="Times New Roman" ns0:eastAsia="宋体"/>
          <ns0:sz ns0:val="24"/>
        </ns0:rPr>
        <ns0:t>[8] Xu W, et al. Agent-OSI: A Layered Protocol Stack Toward a Decentralized Internet of Agents, arXiv, 2026.</ns0:t>
      </ns0:r>
    </ns0:p>
    <ns0:p ns2:paraId="00000000">
      <ns0:pPr>
        <ns0:spacing ns0:before="0" ns0:after="0" ns0:line="360" ns0:lineRule="auto"/>
      </ns0:pPr>
      <ns0:r>
        <ns0:rPr>
          <ns0:rFonts ns0:ascii="Times New Roman" ns0:hAnsi="Times New Roman" ns0:eastAsia="宋体"/>
          <ns0:sz ns0:val="24"/>
        </ns0:rPr>
        <ns0:t>[9] Yang H. Swarm Contract: A Multi-Sovereign Agent Consensus Mechanism, arXiv, 2024.</ns0:t>
      </ns0:r>
    </ns0:p>
    <ns0:p ns2:paraId="00000000">
      <ns0:pPr>
        <ns0:spacing ns0:before="0" ns0:after="0" ns0:line="360" ns0:lineRule="auto"/>
      </ns0:pPr>
      <ns0:r>
        <ns0:rPr>
          <ns0:rFonts ns0:ascii="Times New Roman" ns0:hAnsi="Times New Roman" ns0:eastAsia="宋体"/>
          <ns0:sz ns0:val="24"/>
        </ns0:rPr>
        <ns0:t>[10] Zhang Y, et al. SoK: Blockchain Agent-to-Agent Payments, arXiv, 2026.</ns0:t>
      </ns0:r>
    </ns0:p>
    <ns0:p ns2:paraId="00000000">
      <ns0:pPr>
        <ns0:spacing ns0:before="0" ns0:after="0" ns0:line="360" ns0:lineRule="auto"/>
      </ns0:pPr>
      <ns0:r>
        <ns0:rPr>
          <ns0:rFonts ns0:ascii="Times New Roman" ns0:hAnsi="Times New Roman" ns0:eastAsia="宋体"/>
          <ns0:sz ns0:val="24"/>
        </ns0:rPr>
        <ns0:t>[11] Xia Y, et al. DAO-Agent: Zero Knowledge-Verified Incentives for Decentralized Multi-Agent Coordination, arXiv, 2025.</ns0:t>
      </ns0:r>
    </ns0:p>
    <ns0:p ns2:paraId="00000000">
      <ns0:pPr>
        <ns0:spacing ns0:before="0" ns0:after="0" ns0:line="360" ns0:lineRule="auto"/>
      </ns0:pPr>
      <ns0:r>
        <ns0:rPr>
          <ns0:rFonts ns0:ascii="Times New Roman" ns0:hAnsi="Times New Roman" ns0:eastAsia="宋体"/>
          <ns0:sz ns0:val="24"/>
        </ns0:rPr>
        <ns0:t>[12] Alqithami S. Autonomous Agents on Blockchains: Standards, Execution Models, and Trust Boundaries, arXiv, 2026.</ns0:t>
      </ns0:r>
    </ns0:p>
    <ns0:p ns2:paraId="00000000">
      <ns0:pPr>
        <ns0:spacing ns0:before="0" ns0:after="0" ns0:line="360" ns0:lineRule="auto"/>
      </ns0:pPr>
      <ns0:r>
        <ns0:rPr>
          <ns0:rFonts ns0:ascii="Times New Roman" ns0:hAnsi="Times New Roman" ns0:eastAsia="宋体"/>
          <ns0:sz ns0:val="24"/>
        </ns0:rPr>
        <ns0:t>[13] Cao Y, et al. The Price of Interoperability: Exploring Cross-Chain Bridges and Their Economic Consequences, arXiv, 2026.</ns0:t>
      </ns0:r>
    </ns0:p>
    <ns0:p ns2:paraId="00000000">
      <ns0:pPr>
        <ns0:spacing ns0:before="0" ns0:after="0" ns0:line="360" ns0:lineRule="auto"/>
      </ns0:pPr>
      <ns0:r>
        <ns0:rPr>
          <ns0:rFonts ns0:ascii="Times New Roman" ns0:hAnsi="Times New Roman" ns0:eastAsia="宋体"/>
          <ns0:sz ns0:val="24"/>
        </ns0:rPr>
        <ns0:t>[14] Augusto A, et al. Exploiting Liquidity Exhaustion Attacks in Intent-Based Cross-Chain Bridges, arXiv, 2026.</ns0:t>
      </ns0:r>
    </ns0:p>
    <ns0:sectPr>
      <ns0:pgSz ns0:w="12240" ns0:h="15840"/>
      <ns0:pgMar ns0:top="1440" ns0:right="1797" ns0:bottom="1440" ns0:left="1797" ns0:header="720" ns0:footer="720" ns0:gutter="0"/>
      <ns0:cols ns0:space="720" ns0:num="1"/>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汉仪劲楷简">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150A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4805</Words>
  <Characters>5513</Characters>
  <Lines>0</Lines>
  <Paragraphs>0</Paragraphs>
  <TotalTime>59</TotalTime>
  <ScaleCrop>false</ScaleCrop>
  <LinksUpToDate>false</LinksUpToDate>
  <CharactersWithSpaces>5733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大宋少年</cp:lastModifiedBy>
  <dcterms:modified xsi:type="dcterms:W3CDTF">2026-04-15T11:29:18Z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eyJoZGlkIjoiOGZiOTVjODcxMTI2NjY0Y2IzMDg3NjRjODZhYTkwZjgiLCJ1c2VySWQiOiIxMTI1NzU0MzMxIn0=</vt:lpwstr>
  </property>
  <property fmtid="{D5CDD505-2E9C-101B-9397-08002B2CF9AE}" pid="3" name="KSOProductBuildVer">
    <vt:lpwstr>2052-12.1.0.25225</vt:lpwstr>
  </property>
  <property fmtid="{D5CDD505-2E9C-101B-9397-08002B2CF9AE}" pid="4" name="ICV">
    <vt:lpwstr>E88012CBEB4843378D2A43FCF319A008_12</vt:lpwstr>
  </property>
</Properties>
</file>